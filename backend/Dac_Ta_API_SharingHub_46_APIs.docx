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8949F">
      <w:pPr>
        <w:jc w:val="center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TÀI LIỆU ĐẶC TẢ API (RESTFUL API SPECIFICATION)</w:t>
      </w: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i/>
          <w:color w:val="auto"/>
          <w:sz w:val="26"/>
          <w:szCs w:val="26"/>
        </w:rPr>
        <w:t>Hệ thống chia sẻ và trao đổi tài sản cá nhân - SharingHub</w:t>
      </w:r>
      <w:r>
        <w:rPr>
          <w:rFonts w:hint="default" w:ascii="Times New Roman" w:hAnsi="Times New Roman" w:cs="Times New Roman"/>
          <w:i/>
          <w:color w:val="auto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i/>
          <w:color w:val="auto"/>
          <w:sz w:val="26"/>
          <w:szCs w:val="26"/>
        </w:rPr>
        <w:t>(Cập nhật đầy đủ 46 APIs theo Swagger OAS 3.0)</w:t>
      </w:r>
    </w:p>
    <w:p w14:paraId="69B146C9">
      <w:pPr>
        <w:spacing w:after="24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0ECD3000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1. /api/v1/auth/register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7C7D13DE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8DAA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3958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POST</w:t>
            </w:r>
          </w:p>
        </w:tc>
      </w:tr>
      <w:tr w14:paraId="688023C5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B48A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C4B6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Không yêu cầu | Quyền: Mọi người dùng</w:t>
            </w:r>
          </w:p>
        </w:tc>
      </w:tr>
      <w:tr w14:paraId="1639D167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56AD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5968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Đăng ký tài khoản người dùng mới (UC5.1)</w:t>
            </w:r>
          </w:p>
        </w:tc>
      </w:tr>
      <w:tr w14:paraId="1CF62E4E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B90E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9938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"email": "user1@gmail.com",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"so_dien_thoai": "0912345678",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"mat_khau": "123456",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"ho_ten": "Nguyễn Văn A"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  <w:tr w14:paraId="356A1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F726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48D4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201 CREATED</w:t>
            </w:r>
          </w:p>
        </w:tc>
      </w:tr>
      <w:tr w14:paraId="4A2D8E23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458B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D61D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"message": "Đăng ký tài khoản thành công",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"user": { "nguoi_dung_id": "uuid", "email": "user1@gmail.com", "vai_tro": "THANH_VIEN" },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"access_token": "jwt-token"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75255239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56FB011A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2. /api/v1/auth/login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8A08251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7B2A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3C8E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POST</w:t>
            </w:r>
          </w:p>
        </w:tc>
      </w:tr>
      <w:tr w14:paraId="42089502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E186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D085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Không yêu cầu | Quyền: Mọi người dùng</w:t>
            </w:r>
          </w:p>
        </w:tc>
      </w:tr>
      <w:tr w14:paraId="6164D4AE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1450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FEE6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Xác thực và đăng nhập hệ thống bằng Email/SĐT (UC5.2)</w:t>
            </w:r>
          </w:p>
        </w:tc>
      </w:tr>
      <w:tr w14:paraId="544AC314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16DA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1E54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"tai_khoan": "user1@gmail.com",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"mat_khau": "123456"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  <w:tr w14:paraId="0B009323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8634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C592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200 OK</w:t>
            </w:r>
          </w:p>
        </w:tc>
      </w:tr>
      <w:tr w14:paraId="04925B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5354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A0B1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"message": "Đăng nhập thành công",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"user": { "nguoi_dung_id": "uuid", "email": "user1@gmail.com", "vai_tro": "THANH_VIEN" },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"access_token": "jwt-token"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36DA5C3B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44CF6A53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3. /api/v1/auth/me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4A388B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E5E1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0787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GET</w:t>
            </w:r>
          </w:p>
        </w:tc>
      </w:tr>
      <w:tr w14:paraId="4DE7B717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D0AB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2A9D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Bearer Token | Quyền: Người dùng đã đăng nhập</w:t>
            </w:r>
          </w:p>
        </w:tc>
      </w:tr>
      <w:tr w14:paraId="3B83B841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9E41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9E7F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Truy vấn thông tin tài khoản &amp; hồ sơ cá nhân hiện tại</w:t>
            </w:r>
          </w:p>
        </w:tc>
      </w:tr>
      <w:tr w14:paraId="40327AB2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BD21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D3EF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Không có Payload (Yêu cầu Header Authorization)</w:t>
            </w:r>
          </w:p>
        </w:tc>
      </w:tr>
      <w:tr w14:paraId="393A9402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C253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C375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200 OK</w:t>
            </w:r>
          </w:p>
        </w:tc>
      </w:tr>
      <w:tr w14:paraId="335A668F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0694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703E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"nguoi_dung_id": "uuid",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"email": "user1@gmail.com",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"vai_tro": "THANH_VIEN",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"ho_so": { "ho_ten": "Nguyễn Văn A" },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"ho_so_uy_tin": { "diem_uy_tin": 100, "diem_trung_binh": 5.0 }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5014916A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25B843A6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4. /api/v1/users/profile/:id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5F5CCF1A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8A87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953C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GET</w:t>
            </w:r>
          </w:p>
        </w:tc>
      </w:tr>
      <w:tr w14:paraId="0948230B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4250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FCBA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Không yêu cầu | Quyền: Mọi người dùng</w:t>
            </w:r>
          </w:p>
        </w:tc>
      </w:tr>
      <w:tr w14:paraId="1A66B1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62E8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DE09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Truy vấn hồ sơ công khai của thành viên (UC5.3)</w:t>
            </w:r>
          </w:p>
        </w:tc>
      </w:tr>
      <w:tr w14:paraId="379DBF46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579A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A1DC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Path parameter id (UUID)</w:t>
            </w:r>
          </w:p>
        </w:tc>
      </w:tr>
      <w:tr w14:paraId="321982BF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1DCD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3E32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200 OK</w:t>
            </w:r>
          </w:p>
        </w:tc>
      </w:tr>
      <w:tr w14:paraId="1C3C0D5E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93E1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8B99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"nguoi_dung_id": "uuid",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"email": "user1@gmail.com",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"ho_so": { "ho_ten": "Nguyễn Văn A", "mo_ta_ca_nhan": "Yêu thích chia sẻ đồ" }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5C94C282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146D5906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5. /api/v1/users/profile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241EB017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5597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C293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PUT</w:t>
            </w:r>
          </w:p>
        </w:tc>
      </w:tr>
      <w:tr w14:paraId="3BF8DA6A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650E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C0EC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Bearer Token | Quyền: Thành viên đăng nhập</w:t>
            </w:r>
          </w:p>
        </w:tc>
      </w:tr>
      <w:tr w14:paraId="35193B26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D7AA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3FE4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Cập nhật thông tin hồ sơ cá nhân (UC5.3)</w:t>
            </w:r>
          </w:p>
        </w:tc>
      </w:tr>
      <w:tr w14:paraId="4EA0FABB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C3C7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54B7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"ho_ten": "Nguyễn Văn A (Mới)",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"so_dien_thoai": "0987654321",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"dia_chi": "Q5, TP.HCM",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"mo_ta_ca_nhan": "Mô tả mới"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  <w:tr w14:paraId="22CECE57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DE15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FEF5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200 OK</w:t>
            </w:r>
          </w:p>
        </w:tc>
      </w:tr>
      <w:tr w14:paraId="0AC37C68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6EF3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C03F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"message": "Cập nhật hồ sơ thành công",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"ho_so": { "ho_ten": "Nguyễn Văn A (Mới)" }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441F5916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22DF757E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6. /api/v1/users/reputation/:id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C924FFE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1152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DB84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GET</w:t>
            </w:r>
          </w:p>
        </w:tc>
      </w:tr>
      <w:tr w14:paraId="2A3D9C62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B5A3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6EF1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Không yêu cầu | Quyền: Mọi người dùng</w:t>
            </w:r>
          </w:p>
        </w:tc>
      </w:tr>
      <w:tr w14:paraId="753BCDF1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DE5A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2630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Truy vấn chỉ số uy tín và điểm đánh giá tích lũy (UC6.2)</w:t>
            </w:r>
          </w:p>
        </w:tc>
      </w:tr>
      <w:tr w14:paraId="59CEE88E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825E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57EE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Path parameter id (UUID)</w:t>
            </w:r>
          </w:p>
        </w:tc>
      </w:tr>
      <w:tr w14:paraId="576347FD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7943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52A9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200 OK</w:t>
            </w:r>
          </w:p>
        </w:tc>
      </w:tr>
      <w:tr w14:paraId="57589D20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34E7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EDBF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"nguoi_dung_id": "uuid",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"diem_uy_tin": 105,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"diem_trung_binh": 4.95,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"tong_so_danh_gia": 20,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"so_giao_dich_hoan_tat": 15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72956DD5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689236C7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7. /api/v1/categories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04186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EBE7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8AB1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GET</w:t>
            </w:r>
          </w:p>
        </w:tc>
      </w:tr>
      <w:tr w14:paraId="30F9ACB2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CA28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A782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Không yêu cầu | Quyền: Mọi người dùng</w:t>
            </w:r>
          </w:p>
        </w:tc>
      </w:tr>
      <w:tr w14:paraId="7ADD8FDC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9ED7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C16F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Lấy danh sách các danh mục tài sản trong hệ thống</w:t>
            </w:r>
          </w:p>
        </w:tc>
      </w:tr>
      <w:tr w14:paraId="3FE54B99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E11C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B0A3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Không có Payload</w:t>
            </w:r>
          </w:p>
        </w:tc>
      </w:tr>
      <w:tr w14:paraId="6C8B8201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E862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3E63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200 OK</w:t>
            </w:r>
          </w:p>
        </w:tc>
      </w:tr>
      <w:tr w14:paraId="0C011E38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3643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5A37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[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{ "danh_muc_id": "cat-01", "ten_danh_muc": "Đồ điện tử", "bieu_tuong": "laptop" },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{ "danh_muc_id": "cat-02", "ten_danh_muc": "Sách &amp; Giáo trình", "bieu_tuong": "book" }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]</w:t>
            </w:r>
          </w:p>
        </w:tc>
      </w:tr>
    </w:tbl>
    <w:p w14:paraId="2CC02740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3A1F3018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8. /api/v1/assets/trending-searches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2373C178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4194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83AE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GET</w:t>
            </w:r>
          </w:p>
        </w:tc>
      </w:tr>
      <w:tr w14:paraId="018284C3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07F6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267D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Không yêu cầu | Quyền: Mọi người dùng</w:t>
            </w:r>
          </w:p>
        </w:tc>
      </w:tr>
      <w:tr w14:paraId="059616B0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C8E0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5EF9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Lấy danh sách từ khóa tìm kiếm phổ biến lưu trong RAM Cache</w:t>
            </w:r>
          </w:p>
        </w:tc>
      </w:tr>
      <w:tr w14:paraId="103F76B5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AC2B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B437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Không có Payload</w:t>
            </w:r>
          </w:p>
        </w:tc>
      </w:tr>
      <w:tr w14:paraId="173DE562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F005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EE8A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200 OK</w:t>
            </w:r>
          </w:p>
        </w:tc>
      </w:tr>
      <w:tr w14:paraId="4CE6ACF2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2BAD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B84A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"trending": ["Laptop", "Sách giải tích", "Xe máy", "Tai nghe"]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24578DE3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0A8291E8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9. /api/v1/admin/categories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58EFFFD3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1942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D1B9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POST</w:t>
            </w:r>
          </w:p>
        </w:tc>
      </w:tr>
      <w:tr w14:paraId="64FD7AAE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D674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9CFF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Bearer Token | Quyền: Quản trị viên (QUAN_TRI_VIEN)</w:t>
            </w:r>
          </w:p>
        </w:tc>
      </w:tr>
      <w:tr w14:paraId="1BF464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6954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DB61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Admin thêm mới danh mục tài sản</w:t>
            </w:r>
          </w:p>
        </w:tc>
      </w:tr>
      <w:tr w14:paraId="498290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8900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1716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"ten_danh_muc": "Dụng cụ thể thao",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"mo_ta": "Vợt cầu lông, bóng đá..."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  <w:tr w14:paraId="5B690878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4431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5B3D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201 CREATED</w:t>
            </w:r>
          </w:p>
        </w:tc>
      </w:tr>
      <w:tr w14:paraId="03380D16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9AF9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A2E9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"danh_muc_id": "cat-99",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"ten_danh_muc": "Dụng cụ thể thao"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16CD36FD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082590A2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10. /api/v1/admin/categories/:id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01C44C67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6846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9070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PUT</w:t>
            </w:r>
          </w:p>
        </w:tc>
      </w:tr>
      <w:tr w14:paraId="7E9B0B6E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8830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473F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Bearer Token | Quyền: Quản trị viên (QUAN_TRI_VIEN)</w:t>
            </w:r>
          </w:p>
        </w:tc>
      </w:tr>
      <w:tr w14:paraId="2308D37A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F141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8D60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Admin cập nhật thông tin danh mục tài sản</w:t>
            </w:r>
          </w:p>
        </w:tc>
      </w:tr>
      <w:tr w14:paraId="4B80FAD8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0721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35C6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"ten_danh_muc": "Dụng cụ thể dục thể thao"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  <w:tr w14:paraId="0ABBD00A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CE64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20C3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200 OK</w:t>
            </w:r>
          </w:p>
        </w:tc>
      </w:tr>
      <w:tr w14:paraId="3B58ABAF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C759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ABF5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"danh_muc_id": "cat-99",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"ten_danh_muc": "Dụng cụ thể dục thể thao"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7C6D27E7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6CCBB3DC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11. /api/v1/admin/categories/:id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7E6DECEE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B578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6966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DELETE</w:t>
            </w:r>
          </w:p>
        </w:tc>
      </w:tr>
      <w:tr w14:paraId="31B75E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F317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9E0A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Bearer Token | Quyền: Quản trị viên (QUAN_TRI_VIEN)</w:t>
            </w:r>
          </w:p>
        </w:tc>
      </w:tr>
      <w:tr w14:paraId="5E3765A2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69CA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1AF9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Admin xóa danh mục tài sản không chứa bài đăng</w:t>
            </w:r>
          </w:p>
        </w:tc>
      </w:tr>
      <w:tr w14:paraId="0EB16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AE96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795A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Path parameter id (UUID)</w:t>
            </w:r>
          </w:p>
        </w:tc>
      </w:tr>
      <w:tr w14:paraId="601C324F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78BD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691A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200 OK</w:t>
            </w:r>
          </w:p>
        </w:tc>
      </w:tr>
      <w:tr w14:paraId="4F22D3A3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C522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B1F9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"message": "Xóa danh mục thành công"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6D44CD91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3CF9D93C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12. /api/v1/assets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4900163C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745D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1511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POST</w:t>
            </w:r>
          </w:p>
        </w:tc>
      </w:tr>
      <w:tr w14:paraId="07862C0B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E733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74C7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Bearer Token | Quyền: Thành viên đăng nhập</w:t>
            </w:r>
          </w:p>
        </w:tc>
      </w:tr>
      <w:tr w14:paraId="659DF213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8107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1E42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Đăng bài đăng tài sản mới (UC1.1)</w:t>
            </w:r>
          </w:p>
        </w:tc>
      </w:tr>
      <w:tr w14:paraId="614BACC1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DDC2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1D98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"danh_muc_id": "cat-01",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"ten_tai_san": "Laptop Dell XPS 13",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"mo_ta_hien_trang": "RAM 16GB, SSD 512GB",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"so_luong_tong": 1,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"hinh_thuc_chia_se": "CHO_TANG",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"dia_diem": "Quận 5, TP.HCM",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"hinh_anh": ["http://cloud.com/img1.jpg"]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  <w:tr w14:paraId="6CCC315F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638D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3A89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201 CREATED</w:t>
            </w:r>
          </w:p>
        </w:tc>
      </w:tr>
      <w:tr w14:paraId="04DEDAAA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403F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D192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"bai_dang_id": "asset-123",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"ten_tai_san": "Laptop Dell XPS 13",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"trang_thai": "KHA_DUNG"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3F5E1301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42341BC0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13. /api/v1/assets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71FC75FC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8C84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B0F0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GET</w:t>
            </w:r>
          </w:p>
        </w:tc>
      </w:tr>
      <w:tr w14:paraId="67CB685E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EEF1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9393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Không yêu cầu | Quyền: Mọi người dùng</w:t>
            </w:r>
          </w:p>
        </w:tc>
      </w:tr>
      <w:tr w14:paraId="62ACF19A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3461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D201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Tìm kiếm và lọc danh sách bài đăng tài sản có phân trang (UC2.1)</w:t>
            </w:r>
          </w:p>
        </w:tc>
      </w:tr>
      <w:tr w14:paraId="49F09B83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27D2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45BB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Query params: search, danh_muc_id, hinh_thuc_chia_se, trang_thai, page, limit</w:t>
            </w:r>
          </w:p>
        </w:tc>
      </w:tr>
      <w:tr w14:paraId="250659B1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AB58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DD6E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200 OK</w:t>
            </w:r>
          </w:p>
        </w:tc>
      </w:tr>
      <w:tr w14:paraId="13AE4C35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D49E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26AE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"items": [{ "bai_dang_id": "asset-123", "ten_tai_san": "Laptop Dell XPS 13" }],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"meta": { "total": 1, "page": 1, "limit": 10 }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1E6F55C6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6BA27D9D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14. /api/v1/assets/my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1FAE164C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D6D7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DB9F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GET</w:t>
            </w:r>
          </w:p>
        </w:tc>
      </w:tr>
      <w:tr w14:paraId="6BC718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4E26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F28D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Bearer Token | Quyền: Thành viên đăng nhập</w:t>
            </w:r>
          </w:p>
        </w:tc>
      </w:tr>
      <w:tr w14:paraId="0094979C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38E7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B045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Truy vấn danh sách bài đăng cá nhân khởi tạo (UC1.4)</w:t>
            </w:r>
          </w:p>
        </w:tc>
      </w:tr>
      <w:tr w14:paraId="37DA42BC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51B8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8B78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Query params: page, limit</w:t>
            </w:r>
          </w:p>
        </w:tc>
      </w:tr>
      <w:tr w14:paraId="6D442E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EF22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E9E8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200 OK</w:t>
            </w:r>
          </w:p>
        </w:tc>
      </w:tr>
      <w:tr w14:paraId="1013BE5D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07B6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BD1D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"items": [{ "bai_dang_id": "asset-123", "ten_tai_san": "Laptop Dell XPS 13" }],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"meta": { "total": 1 }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31802257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48662D83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15. /api/v1/assets/:id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70575BB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B6C7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1536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GET</w:t>
            </w:r>
          </w:p>
        </w:tc>
      </w:tr>
      <w:tr w14:paraId="74FF04D2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E6FD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4356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Không yêu cầu | Quyền: Mọi người dùng</w:t>
            </w:r>
          </w:p>
        </w:tc>
      </w:tr>
      <w:tr w14:paraId="75C7CAE8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9D64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048A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Xem chi tiết thông tin món đồ, hình ảnh &amp; chủ sở hữu (UC2.2)</w:t>
            </w:r>
          </w:p>
        </w:tc>
      </w:tr>
      <w:tr w14:paraId="3174246A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571E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567B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Path parameter id (UUID)</w:t>
            </w:r>
          </w:p>
        </w:tc>
      </w:tr>
      <w:tr w14:paraId="7688AA0A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E8C7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E2FA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200 OK</w:t>
            </w:r>
          </w:p>
        </w:tc>
      </w:tr>
      <w:tr w14:paraId="0C7C3AFF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AF39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D03D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"bai_dang_id": "asset-123",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"ten_tai_san": "Laptop Dell XPS 13",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"hinh_anh": [{ "duong_dan_anh": "http://..." }],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"chu_so_huu": { "ho_ten": "Nguyễn Văn A" }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6B86B30C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1339D90C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16. /api/v1/assets/:id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128A593F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B1CC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5AC2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PUT</w:t>
            </w:r>
          </w:p>
        </w:tc>
      </w:tr>
      <w:tr w14:paraId="590DC3BF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0081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0B34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Bearer Token | Quyền: Chủ sở hữu bài đăng</w:t>
            </w:r>
          </w:p>
        </w:tc>
      </w:tr>
      <w:tr w14:paraId="2B054B73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1E87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B08A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Cập nhật thông tin bài đăng tài sản cá nhân (UC1.2)</w:t>
            </w:r>
          </w:p>
        </w:tc>
      </w:tr>
      <w:tr w14:paraId="32DF928B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15E9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5F9B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"ten_tai_san": "Laptop Dell XPS 13 9305",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"mo_ta_hien_trang": "Mới 99%"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  <w:tr w14:paraId="7885DC00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F444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ABF3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200 OK</w:t>
            </w:r>
          </w:p>
        </w:tc>
      </w:tr>
      <w:tr w14:paraId="42B990F2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3826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C3B7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"bai_dang_id": "asset-123",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"ten_tai_san": "Laptop Dell XPS 13 9305"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234DE741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158B0220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17. /api/v1/assets/:id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44BCB7B7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44A5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EA6A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DELETE</w:t>
            </w:r>
          </w:p>
        </w:tc>
      </w:tr>
      <w:tr w14:paraId="0CE03F4E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51DB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BAFB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Bearer Token | Quyền: Chủ sở hữu bài đăng</w:t>
            </w:r>
          </w:p>
        </w:tc>
      </w:tr>
      <w:tr w14:paraId="7879C9A3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0308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65BD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Xóa hoặc hủy bài đăng tài sản (UC1.3)</w:t>
            </w:r>
          </w:p>
        </w:tc>
      </w:tr>
      <w:tr w14:paraId="393ACFD1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040F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602E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Path parameter id (UUID)</w:t>
            </w:r>
          </w:p>
        </w:tc>
      </w:tr>
      <w:tr w14:paraId="2ADA1650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C955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CCE4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200 OK</w:t>
            </w:r>
          </w:p>
        </w:tc>
      </w:tr>
      <w:tr w14:paraId="711572E4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AF19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9A36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"message": "Xóa bài đăng tài sản thành công"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5EF1E925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20999AE9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18. /api/v1/proposals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5C247309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1F99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6E97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POST</w:t>
            </w:r>
          </w:p>
        </w:tc>
      </w:tr>
      <w:tr w14:paraId="4B57BFAE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B1F7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0FE1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Bearer Token | Quyền: Thành viên gửi đề xuất</w:t>
            </w:r>
          </w:p>
        </w:tc>
      </w:tr>
      <w:tr w14:paraId="1FAFEB53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D7B3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B75F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Khởi tạo đề xuất xin nhận/trao đổi tài sản (UC2.3)</w:t>
            </w:r>
          </w:p>
        </w:tc>
      </w:tr>
      <w:tr w14:paraId="0F52B9A1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3347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83EE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"bai_dang_id": "asset-123",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"so_luong_yeu_cau": 1,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"loi_nhan": "Cho mình xin món đồ này nhé!"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  <w:tr w14:paraId="03C52282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09DD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00B0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201 CREATED</w:t>
            </w:r>
          </w:p>
        </w:tc>
      </w:tr>
      <w:tr w14:paraId="2EAFB94D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9897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6AD0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"de_xuat_id": "prop-123",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"trang_thai": "CHO_XU_LY"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42AF2249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68D1D78F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19. /api/v1/proposals/received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07EA9710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6304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9A5F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GET</w:t>
            </w:r>
          </w:p>
        </w:tc>
      </w:tr>
      <w:tr w14:paraId="0634AC27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43636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702C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Bearer Token | Quyền: Chủ tài sản</w:t>
            </w:r>
          </w:p>
        </w:tc>
      </w:tr>
      <w:tr w14:paraId="09CDA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09C7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3876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Xem danh sách đề xuất nhận được từ người khác (UC3.1)</w:t>
            </w:r>
          </w:p>
        </w:tc>
      </w:tr>
      <w:tr w14:paraId="3BA69488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10A5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845D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Query params: page, limit</w:t>
            </w:r>
          </w:p>
        </w:tc>
      </w:tr>
      <w:tr w14:paraId="0EB207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982D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8C25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200 OK</w:t>
            </w:r>
          </w:p>
        </w:tc>
      </w:tr>
      <w:tr w14:paraId="6050F3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4760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82B4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"items": [{ "de_xuat_id": "prop-123", "loi_nhan": "Cho mình xin..." }],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"meta": { "total": 1 }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0951D2CC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27BE711F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20. /api/v1/proposals/sent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FA6A8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2C76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228D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GET</w:t>
            </w:r>
          </w:p>
        </w:tc>
      </w:tr>
      <w:tr w14:paraId="475738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A25E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7948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Bearer Token | Quyền: Người đã gửi đề xuất</w:t>
            </w:r>
          </w:p>
        </w:tc>
      </w:tr>
      <w:tr w14:paraId="531EF48F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1956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0368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Xem danh sách các đề xuất cá nhân đã gửi (UC3.1)</w:t>
            </w:r>
          </w:p>
        </w:tc>
      </w:tr>
      <w:tr w14:paraId="7D9E4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AFEC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8A10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Query params: page, limit</w:t>
            </w:r>
          </w:p>
        </w:tc>
      </w:tr>
      <w:tr w14:paraId="2E56DDD8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C592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0506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200 OK</w:t>
            </w:r>
          </w:p>
        </w:tc>
      </w:tr>
      <w:tr w14:paraId="5FC759F4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CBB4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FAE8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"items": [{ "de_xuat_id": "prop-123", "trang_thai": "CHO_XU_LY" }],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"meta": { "total": 1 }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6EF17A60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7DC7C671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21. /api/v1/proposals/:id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03B855A9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140A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580C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GET</w:t>
            </w:r>
          </w:p>
        </w:tc>
      </w:tr>
      <w:tr w14:paraId="6F040A79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9980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9899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Bearer Token | Quyền: Người dùng liên quan</w:t>
            </w:r>
          </w:p>
        </w:tc>
      </w:tr>
      <w:tr w14:paraId="49FEA9C1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37F6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2799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Xem chi tiết một đề xuất giao dịch cụ thể</w:t>
            </w:r>
          </w:p>
        </w:tc>
      </w:tr>
      <w:tr w14:paraId="4ECDB284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7F7F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1FD7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Path parameter id (UUID)</w:t>
            </w:r>
          </w:p>
        </w:tc>
      </w:tr>
      <w:tr w14:paraId="25928EB1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9028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B5B2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200 OK</w:t>
            </w:r>
          </w:p>
        </w:tc>
      </w:tr>
      <w:tr w14:paraId="2B381F07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4983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5A7D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"de_xuat_id": "prop-123",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"so_luong_yeu_cau": 1,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"trang_thai": "CHO_XU_LY"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771DE4F1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64DCBF8F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22. /api/v1/proposals/:id/accept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2186EB14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393D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FD18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PUT</w:t>
            </w:r>
          </w:p>
        </w:tc>
      </w:tr>
      <w:tr w14:paraId="362D5D54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CADE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F78F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Bearer Token | Quyền: Chủ bài đăng</w:t>
            </w:r>
          </w:p>
        </w:tc>
      </w:tr>
      <w:tr w14:paraId="6D4245A8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D387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BB88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Phê duyệt đề xuất &amp; tự động tạo bản ghi Giao dịch mới (UC3.2)</w:t>
            </w:r>
          </w:p>
        </w:tc>
      </w:tr>
      <w:tr w14:paraId="28AEF6F1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552A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9883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Path parameter id (UUID)</w:t>
            </w:r>
          </w:p>
        </w:tc>
      </w:tr>
      <w:tr w14:paraId="151F6437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62A5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D59C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200 OK</w:t>
            </w:r>
          </w:p>
        </w:tc>
      </w:tr>
      <w:tr w14:paraId="4EE200D0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3C04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D4B6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"message": "Đã chấp nhận đề xuất và khởi tạo giao dịch mới",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"giao_dich": { "giao_dich_id": "tx-123", "trang_thai": "CHO_BAN_GIAO" }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301E34ED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10B5E0E7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23. /api/v1/proposals/:id/reject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50E107BF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36D7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BD3F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PUT</w:t>
            </w:r>
          </w:p>
        </w:tc>
      </w:tr>
      <w:tr w14:paraId="4F5ED4E0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0E52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95CE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Bearer Token | Quyền: Chủ bài đăng</w:t>
            </w:r>
          </w:p>
        </w:tc>
      </w:tr>
      <w:tr w14:paraId="2E5B39D3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4AAC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D926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Từ chối đề xuất giao dịch (UC3.2)</w:t>
            </w:r>
          </w:p>
        </w:tc>
      </w:tr>
      <w:tr w14:paraId="4AB06694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60DD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A373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"ly_do_tu_choi": "Tài sản đã hẹn người khác"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  <w:tr w14:paraId="249790BE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EEA4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93AE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200 OK</w:t>
            </w:r>
          </w:p>
        </w:tc>
      </w:tr>
      <w:tr w14:paraId="7F193F32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E04D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F324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"message": "Đã từ chối đề xuất giao dịch"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232F2098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0D75BE3C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24. /api/v1/proposals/:id/cancel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11075B3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CE1C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9158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PUT</w:t>
            </w:r>
          </w:p>
        </w:tc>
      </w:tr>
      <w:tr w14:paraId="3983D469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6F30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5142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Bearer Token | Quyền: Người gửi đề xuất</w:t>
            </w:r>
          </w:p>
        </w:tc>
      </w:tr>
      <w:tr w14:paraId="21613A0E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1291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28F1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Hủy đề xuất giao dịch đã gửi khi chưa phê duyệt</w:t>
            </w:r>
          </w:p>
        </w:tc>
      </w:tr>
      <w:tr w14:paraId="5090C951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365E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14D2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Path parameter id (UUID)</w:t>
            </w:r>
          </w:p>
        </w:tc>
      </w:tr>
      <w:tr w14:paraId="20B4DD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9BE1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456B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200 OK</w:t>
            </w:r>
          </w:p>
        </w:tc>
      </w:tr>
      <w:tr w14:paraId="294D759F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CF65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13F4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"message": "Đã hủy đề xuất giao dịch"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0EA81672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264CBF25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25. /api/v1/proposals/:id/negotiate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5EEEEF74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918D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4BD1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PUT</w:t>
            </w:r>
          </w:p>
        </w:tc>
      </w:tr>
      <w:tr w14:paraId="071A9631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393D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88AC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Bearer Token | Quyền: Thành viên liên quan</w:t>
            </w:r>
          </w:p>
        </w:tc>
      </w:tr>
      <w:tr w14:paraId="17839B23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0EC6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D27D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Chuyển trạng thái đề xuất sang đang thương lượng (UC3.3)</w:t>
            </w:r>
          </w:p>
        </w:tc>
      </w:tr>
      <w:tr w14:paraId="3FCED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0925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EB6A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Path parameter id (UUID)</w:t>
            </w:r>
          </w:p>
        </w:tc>
      </w:tr>
      <w:tr w14:paraId="41BA4B7F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24DD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7750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200 OK</w:t>
            </w:r>
          </w:p>
        </w:tc>
      </w:tr>
      <w:tr w14:paraId="65EEBF8C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93BD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122D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"message": "Chuyển sang trạng thái đang thương lượng"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6D37203F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29D32896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26. /api/v1/proposals/:id/messages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5BC9F10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A6A4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03B6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POST</w:t>
            </w:r>
          </w:p>
        </w:tc>
      </w:tr>
      <w:tr w14:paraId="759FCB9E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6838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6473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Bearer Token | Quyền: Thành viên thương lượng</w:t>
            </w:r>
          </w:p>
        </w:tc>
      </w:tr>
      <w:tr w14:paraId="1E945471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EFA4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222F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Gửi tin nhắn thương lượng qua ProposalsController</w:t>
            </w:r>
          </w:p>
        </w:tc>
      </w:tr>
      <w:tr w14:paraId="6011AC19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2D7D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BE41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"noi_dung": "Mình hẹn 15h lấy đồ được không?"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  <w:tr w14:paraId="6AB23F53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A35E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BBF6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201 CREATED</w:t>
            </w:r>
          </w:p>
        </w:tc>
      </w:tr>
      <w:tr w14:paraId="3482E4BB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3276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EF96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"tin_nhan_id": "msg-123",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"noi_dung": "Mình hẹn 15h..."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1EA846BB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78F1CBE5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27. /api/v1/proposals/:id/messages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F885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0AF4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3AAD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GET</w:t>
            </w:r>
          </w:p>
        </w:tc>
      </w:tr>
      <w:tr w14:paraId="567F1249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6831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0C5E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Bearer Token | Quyền: Thành viên thương lượng</w:t>
            </w:r>
          </w:p>
        </w:tc>
      </w:tr>
      <w:tr w14:paraId="55496F85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437B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EA8E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Lấy lịch sử tin nhắn thương lượng qua ProposalsController</w:t>
            </w:r>
          </w:p>
        </w:tc>
      </w:tr>
      <w:tr w14:paraId="1BEFFBB6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72B0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0C1F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Path parameter id (UUID)</w:t>
            </w:r>
          </w:p>
        </w:tc>
      </w:tr>
      <w:tr w14:paraId="2E1A1906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A485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03B6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200 OK</w:t>
            </w:r>
          </w:p>
        </w:tc>
      </w:tr>
      <w:tr w14:paraId="57BC306B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A6EF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E513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[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{ "tin_nhan_id": "msg-123", "noi_dung": "Mình hẹn 15h..." }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]</w:t>
            </w:r>
          </w:p>
        </w:tc>
      </w:tr>
    </w:tbl>
    <w:p w14:paraId="7A469C72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471D9261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28. /api/v1/proposals/:proposalId/messages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27DFB36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E15E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85CF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GET</w:t>
            </w:r>
          </w:p>
        </w:tc>
      </w:tr>
      <w:tr w14:paraId="5401E9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AFB8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9B64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Bearer Token | Quyền: Thành viên thương lượng</w:t>
            </w:r>
          </w:p>
        </w:tc>
      </w:tr>
      <w:tr w14:paraId="533394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DA0D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7D70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Truy vấn lịch sử tin nhắn thương lượng (UC3.3)</w:t>
            </w:r>
          </w:p>
        </w:tc>
      </w:tr>
      <w:tr w14:paraId="1EE8D81B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A931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34BC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Path parameter proposalId (UUID)</w:t>
            </w:r>
          </w:p>
        </w:tc>
      </w:tr>
      <w:tr w14:paraId="7A97BF25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C3E8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E36A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200 OK</w:t>
            </w:r>
          </w:p>
        </w:tc>
      </w:tr>
      <w:tr w14:paraId="3E7B6175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6E0F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F8CE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[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{ "tin_nhan_id": "msg-123", "noi_dung": "Dạ vâng em đến ngay" }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]</w:t>
            </w:r>
          </w:p>
        </w:tc>
      </w:tr>
    </w:tbl>
    <w:p w14:paraId="025CEFDA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143E90A2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29. /api/v1/proposals/:proposalId/messages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59FB8EA5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53B6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CB2A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POST</w:t>
            </w:r>
          </w:p>
        </w:tc>
      </w:tr>
      <w:tr w14:paraId="62E93B49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7DFE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09C5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Bearer Token | Quyền: Thành viên thương lượng</w:t>
            </w:r>
          </w:p>
        </w:tc>
      </w:tr>
      <w:tr w14:paraId="160602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633E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1FCA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Gửi tin nhắn thương lượng trực tiếp (UC3.3)</w:t>
            </w:r>
          </w:p>
        </w:tc>
      </w:tr>
      <w:tr w14:paraId="51F5A21F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5CBD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06AB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"noi_dung": "Dạ vâng em đến ngay!"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  <w:tr w14:paraId="209E0A7A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FA8F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A198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201 CREATED</w:t>
            </w:r>
          </w:p>
        </w:tc>
      </w:tr>
      <w:tr w14:paraId="754F04F0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9675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7A3C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"tin_nhan_id": "msg-124",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"noi_dung": "Dạ vâng em đến ngay!"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3841583F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5633A8B0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30. /api/v1/transactions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83EDFDB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5C50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B748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GET</w:t>
            </w:r>
          </w:p>
        </w:tc>
      </w:tr>
      <w:tr w14:paraId="625CC16D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C0F8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A136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Bearer Token | Quyền: Thành viên đăng nhập</w:t>
            </w:r>
          </w:p>
        </w:tc>
      </w:tr>
      <w:tr w14:paraId="1CF9C8DF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DAD4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9B31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Truy vấn danh sách giao dịch cá nhân (UC4.3)</w:t>
            </w:r>
          </w:p>
        </w:tc>
      </w:tr>
      <w:tr w14:paraId="04979905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1D51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B070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Query params: page, limit</w:t>
            </w:r>
          </w:p>
        </w:tc>
      </w:tr>
      <w:tr w14:paraId="716D9F26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9250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8C84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200 OK</w:t>
            </w:r>
          </w:p>
        </w:tc>
      </w:tr>
      <w:tr w14:paraId="12B5B004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AEA4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E656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"items": [{ "giao_dich_id": "tx-123", "trang_thai": "CHO_BAN_GIAO" }],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"meta": { "total": 1 }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136BF014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2C5B4571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31. /api/v1/transactions/:id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0345811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E062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A410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GET</w:t>
            </w:r>
          </w:p>
        </w:tc>
      </w:tr>
      <w:tr w14:paraId="609DEB8D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31D6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EB0D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Bearer Token | Quyền: Người tham gia giao dịch</w:t>
            </w:r>
          </w:p>
        </w:tc>
      </w:tr>
      <w:tr w14:paraId="11FC701E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7664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A54C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Truy vấn chi tiết bản ghi giao dịch (UC4.3)</w:t>
            </w:r>
          </w:p>
        </w:tc>
      </w:tr>
      <w:tr w14:paraId="4C91DFA7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3C4F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0557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Path parameter id (UUID)</w:t>
            </w:r>
          </w:p>
        </w:tc>
      </w:tr>
      <w:tr w14:paraId="52D09865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3233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8218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200 OK</w:t>
            </w:r>
          </w:p>
        </w:tc>
      </w:tr>
      <w:tr w14:paraId="6A2F21AC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3C65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BA6E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"giao_dich_id": "tx-123",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"xac_nhan_nguoi_so_huu": true,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"xac_nhan_nguoi_tiep_nhan": false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6051EA17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7F821801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32. /api/v1/transactions/:id/confirm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284AB50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507A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58C8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PUT</w:t>
            </w:r>
          </w:p>
        </w:tc>
      </w:tr>
      <w:tr w14:paraId="2DDA27A9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BB2A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EF58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Bearer Token | Quyền: Người tham gia giao dịch</w:t>
            </w:r>
          </w:p>
        </w:tc>
      </w:tr>
      <w:tr w14:paraId="61B9607E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01DB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8B32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Xác nhận hoàn tất giao dịch hai bên (UC4.1)</w:t>
            </w:r>
          </w:p>
        </w:tc>
      </w:tr>
      <w:tr w14:paraId="79FBDA7D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3D3E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BD24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Path parameter id (UUID)</w:t>
            </w:r>
          </w:p>
        </w:tc>
      </w:tr>
      <w:tr w14:paraId="62EAE2F1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1D63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7D0A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200 OK</w:t>
            </w:r>
          </w:p>
        </w:tc>
      </w:tr>
      <w:tr w14:paraId="1EEAD46D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2737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60CC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"message": "Cả hai bên đã xác nhận! Giao dịch hoàn tất thành công.",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"giao_dich": { "trang_thai": "HOAN_TAT" }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5F63CE0E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6755E2E6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33. /api/v1/transactions/:id/cancel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74FE0E97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F77D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C07D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PUT</w:t>
            </w:r>
          </w:p>
        </w:tc>
      </w:tr>
      <w:tr w14:paraId="7371B4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D19B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19FB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Bearer Token | Quyền: Người tham gia giao dịch</w:t>
            </w:r>
          </w:p>
        </w:tc>
      </w:tr>
      <w:tr w14:paraId="42669B68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58B7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3C52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Hủy bỏ tiến trình giao dịch &amp; hoàn trả số lượng khả dụng (UC4.2)</w:t>
            </w:r>
          </w:p>
        </w:tc>
      </w:tr>
      <w:tr w14:paraId="34D3952D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FF67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193C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"ly_do": "Bận việc đột xuất không thể bàn giao"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  <w:tr w14:paraId="01B24DFE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CCCD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6D52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200 OK</w:t>
            </w:r>
          </w:p>
        </w:tc>
      </w:tr>
      <w:tr w14:paraId="083FABA3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5C6E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C239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"message": "Đã hủy giao dịch thành công..."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26EB6CC1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190BD503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34. /api/v1/reviews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157BBE5D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AA4B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A831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POST</w:t>
            </w:r>
          </w:p>
        </w:tc>
      </w:tr>
      <w:tr w14:paraId="6B4CD876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E4F4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044A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Bearer Token | Quyền: Thành viên giao dịch HOAN_TAT</w:t>
            </w:r>
          </w:p>
        </w:tc>
      </w:tr>
      <w:tr w14:paraId="574B68A1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BC1D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3034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Khởi tạo đánh giá chất lượng giao dịch &amp; tính điểm uy tín (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UC6.1)</w:t>
            </w:r>
          </w:p>
        </w:tc>
      </w:tr>
      <w:tr w14:paraId="320D12F7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2E19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3BD8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"giao_dich_id": "tx-123",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"diem_sao": 5,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"nhan_xet": "Chủ đồ rất nhiệt tình!"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  <w:tr w14:paraId="1FAF6DCE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2B1A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A5CA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201 CREATED</w:t>
            </w:r>
          </w:p>
        </w:tc>
      </w:tr>
      <w:tr w14:paraId="5F6A9132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6B7E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58EE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"message": "Đã gửi đánh giá thành công",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"danh_gia": { "danh_gia_id": "rev-123", "diem_sao": 5 }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1DDC2394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42279C8D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35. /api/v1/reviews/user/:id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1EE48956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B0D0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28FF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GET</w:t>
            </w:r>
          </w:p>
        </w:tc>
      </w:tr>
      <w:tr w14:paraId="2F4E46A9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64A9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E805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Không yêu cầu | Quyền: Mọi người dùng</w:t>
            </w:r>
          </w:p>
        </w:tc>
      </w:tr>
      <w:tr w14:paraId="10494806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00E3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FA1A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Truy vấn danh sách đánh giá của thành viên nhận được (UC6.2)</w:t>
            </w:r>
          </w:p>
        </w:tc>
      </w:tr>
      <w:tr w14:paraId="530CA25B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23D8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4B3E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Path parameter id (UUID)</w:t>
            </w:r>
          </w:p>
        </w:tc>
      </w:tr>
      <w:tr w14:paraId="28996B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45D5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003E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200 OK</w:t>
            </w:r>
          </w:p>
        </w:tc>
      </w:tr>
      <w:tr w14:paraId="2BF025F8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BFD3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3AD3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[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{ "danh_gia_id": "rev-123", "diem_sao": 5, "nhan_xet": "Chủ đồ rất nhiệt tình!" }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]</w:t>
            </w:r>
          </w:p>
        </w:tc>
      </w:tr>
    </w:tbl>
    <w:p w14:paraId="695B1F92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5B2E9D51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36. /api/v1/reports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2B7BCE70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FB2D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87A1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POST</w:t>
            </w:r>
          </w:p>
        </w:tc>
      </w:tr>
      <w:tr w14:paraId="576AF4C5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A7B2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A6C8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Bearer Token | Quyền: Thành viên đăng nhập</w:t>
            </w:r>
          </w:p>
        </w:tc>
      </w:tr>
      <w:tr w14:paraId="60161992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952C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48C0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Khởi tạo báo cáo vi phạm bài đăng/người dùng (UC7.1)</w:t>
            </w:r>
          </w:p>
        </w:tc>
      </w:tr>
      <w:tr w14:paraId="7769512A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C3B4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692B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"bai_dang_bi_bao_cao_id": "asset-123",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"ly_do_bao_cao": "Mô tả không đúng thực tế",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"mo_ta_chi_tiet": "Đồ bị hư hỏng nặng"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  <w:tr w14:paraId="2AA58498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C77A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67D3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201 CREATED</w:t>
            </w:r>
          </w:p>
        </w:tc>
      </w:tr>
      <w:tr w14:paraId="43197264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ADC5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9A10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"bao_cao_id": "rp-123",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"trang_thai_xu_ly": "CHO_KIEM_DUYET"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6B3FBA71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6F2FC3E3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37. /api/v1/reports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19342C9A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E537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48B5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GET</w:t>
            </w:r>
          </w:p>
        </w:tc>
      </w:tr>
      <w:tr w14:paraId="7D75AC57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DFD2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E416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Bearer Token | Quyền: Quản trị viên (QUAN_TRI_VIEN)</w:t>
            </w:r>
          </w:p>
        </w:tc>
      </w:tr>
      <w:tr w14:paraId="2C43BBF1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0493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84B5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Truy vấn danh sách báo cáo vi phạm [Admin] (UC7.2)</w:t>
            </w:r>
          </w:p>
        </w:tc>
      </w:tr>
      <w:tr w14:paraId="3580B3A7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DD90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BCBD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Query params: page, limit</w:t>
            </w:r>
          </w:p>
        </w:tc>
      </w:tr>
      <w:tr w14:paraId="61A554CD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5538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8087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200 OK</w:t>
            </w:r>
          </w:p>
        </w:tc>
      </w:tr>
      <w:tr w14:paraId="6C5FEA10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9A7A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E1B1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"items": [{ "bao_cao_id": "rp-123", "ly_do_vi_pham": "Mô tả không đúng" }],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"meta": { "total": 1 }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3B262B19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5B954CC9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38. /api/v1/reports/:id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160ADE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B015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4A16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GET</w:t>
            </w:r>
          </w:p>
        </w:tc>
      </w:tr>
      <w:tr w14:paraId="295CF6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99CB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CB62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Bearer Token | Quyền: Quản trị viên (QUAN_TRI_VIEN)</w:t>
            </w:r>
          </w:p>
        </w:tc>
      </w:tr>
      <w:tr w14:paraId="3EBBC474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31C4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C19D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Truy vấn chi tiết nội dung báo cáo &amp; bằng chứng [Admin] (UC7.3)</w:t>
            </w:r>
          </w:p>
        </w:tc>
      </w:tr>
      <w:tr w14:paraId="32A9444D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9AF8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50A3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Path parameter id (UUID)</w:t>
            </w:r>
          </w:p>
        </w:tc>
      </w:tr>
      <w:tr w14:paraId="744BDEB2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5DEE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D79A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200 OK</w:t>
            </w:r>
          </w:p>
        </w:tc>
      </w:tr>
      <w:tr w14:paraId="2B588FCE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5D01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0EBB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"bao_cao_id": "rp-123",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"nguoi_bao_cao": { "ho_ten": "Nguyễn Văn B" }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77324B49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0EC19621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39. /api/v1/reports/:id/action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13DBE15E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5DD6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380F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POST</w:t>
            </w:r>
          </w:p>
        </w:tc>
      </w:tr>
      <w:tr w14:paraId="0512BC24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BF3B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C436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Bearer Token | Quyền: Quản trị viên (QUAN_TRI_VIEN)</w:t>
            </w:r>
          </w:p>
        </w:tc>
      </w:tr>
      <w:tr w14:paraId="356D14DA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1D58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C916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Thực thi biện pháp xử lý vi phạm [Admin] (UC7.4)</w:t>
            </w:r>
          </w:p>
        </w:tc>
      </w:tr>
      <w:tr w14:paraId="67416A5D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637A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7083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"loai_bien_phap": "AN_BAI_DANG",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"ghi_chu_xu_ly": "Đã ẩn bài đăng vi phạm"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  <w:tr w14:paraId="22121DA1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171B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5557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200 OK</w:t>
            </w:r>
          </w:p>
        </w:tc>
      </w:tr>
      <w:tr w14:paraId="73EE5737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DED0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55CF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"message": "Đã xử lý báo cáo vi phạm thành công",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"bao_cao": { "trang_thai_xu_ly": "DA_XU_LY" }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61E117AF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67EB58E5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40. /api/v1/upload/single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42A710C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23AC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EC4D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POST</w:t>
            </w:r>
          </w:p>
        </w:tc>
      </w:tr>
      <w:tr w14:paraId="4A34A7EB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8F2F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51E9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Bearer Token | Quyền: Thành viên đăng nhập</w:t>
            </w:r>
          </w:p>
        </w:tc>
      </w:tr>
      <w:tr w14:paraId="159319A8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A4C1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06A9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Tải lên 01 tệp tin hình ảnh (JPG, PNG, WEBP &lt;= 5MB)</w:t>
            </w:r>
          </w:p>
        </w:tc>
      </w:tr>
      <w:tr w14:paraId="6B869FBE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004F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5D9B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multipart/form-data. Form field: file</w:t>
            </w:r>
          </w:p>
        </w:tc>
      </w:tr>
      <w:tr w14:paraId="6F253F16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40B6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C28C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201 CREATED</w:t>
            </w:r>
          </w:p>
        </w:tc>
      </w:tr>
      <w:tr w14:paraId="2AC58E4A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839B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ACD0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"message": "Tải lên tệp tin hình ảnh thành công",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"url": "http://localhost:3000/uploads/file-123.jpg"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61FBF1C6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22CCDD4C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41. /api/v1/upload/multiple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245A73A6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40C9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222F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POST</w:t>
            </w:r>
          </w:p>
        </w:tc>
      </w:tr>
      <w:tr w14:paraId="0C27A7FC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9F01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0B10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Bearer Token | Quyền: Thành viên đăng nhập</w:t>
            </w:r>
          </w:p>
        </w:tc>
      </w:tr>
      <w:tr w14:paraId="798FFA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C08D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1803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Tải lên danh sách nhiều tệp tin hình ảnh (Tối đa 10 tệp)</w:t>
            </w:r>
          </w:p>
        </w:tc>
      </w:tr>
      <w:tr w14:paraId="59E3F623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1515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7C47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multipart/form-data. Form field: files (array)</w:t>
            </w:r>
          </w:p>
        </w:tc>
      </w:tr>
      <w:tr w14:paraId="7FC5CCD8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D0CE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E5E7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201 CREATED</w:t>
            </w:r>
          </w:p>
        </w:tc>
      </w:tr>
      <w:tr w14:paraId="2C5FDC4B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2EFD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DF4B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"message": "Tải lên danh sách tệp tin hình ảnh thành công",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"urls": ["http://cloud.com/1.jpg", "http://cloud.com/2.jpg"],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"count": 2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64528E8B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12158892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42. /api/v1/admin/stats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422E112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3521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2533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GET</w:t>
            </w:r>
          </w:p>
        </w:tc>
      </w:tr>
      <w:tr w14:paraId="28F467C4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31C5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5990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Bearer Token | Quyền: Quản trị viên (QUAN_TRI_VIEN)</w:t>
            </w:r>
          </w:p>
        </w:tc>
      </w:tr>
      <w:tr w14:paraId="708A5CF9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A6BD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1309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Thống kê số liệu tổng quan toàn bộ hệ thống</w:t>
            </w:r>
          </w:p>
        </w:tc>
      </w:tr>
      <w:tr w14:paraId="75C31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1596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8889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Không có Payload</w:t>
            </w:r>
          </w:p>
        </w:tc>
      </w:tr>
      <w:tr w14:paraId="56A216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D589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78F3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200 OK</w:t>
            </w:r>
          </w:p>
        </w:tc>
      </w:tr>
      <w:tr w14:paraId="5D2A24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2854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43C9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"users": { "total": 1250, "active": 1200 },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"assets": { "total": 3400 },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"transactions": { "total": 890 }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67B09F67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5FB3CAC1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43. /api/v1/admin/users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906EDE6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191D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D85A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GET</w:t>
            </w:r>
          </w:p>
        </w:tc>
      </w:tr>
      <w:tr w14:paraId="10CEA1A5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C258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3C9A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Bearer Token | Quyền: Quản trị viên (QUAN_TRI_VIEN)</w:t>
            </w:r>
          </w:p>
        </w:tc>
      </w:tr>
      <w:tr w14:paraId="1A8C921C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4F023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F06A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Truy vấn danh sách quản lý người dùng toàn hệ thống</w:t>
            </w:r>
          </w:p>
        </w:tc>
      </w:tr>
      <w:tr w14:paraId="170457DE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A08F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8993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Query params: page, limit, search, vai_tro, trang_thai</w:t>
            </w:r>
          </w:p>
        </w:tc>
      </w:tr>
      <w:tr w14:paraId="6CA26B6B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D560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6005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200 OK</w:t>
            </w:r>
          </w:p>
        </w:tc>
      </w:tr>
      <w:tr w14:paraId="6D3408B6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8876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5982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"items": [{ "nguoi_dung_id": "u-123", "email": "user@gmail.com" }],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"meta": { "total": 1250 }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049452DB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3A49C605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44. /api/v1/admin/users/:id/status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57A85787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6E765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57CB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PATCH</w:t>
            </w:r>
          </w:p>
        </w:tc>
      </w:tr>
      <w:tr w14:paraId="480F2F86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6D0CF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FA52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Bearer Token | Quyền: Quản trị viên (QUAN_TRI_VIEN)</w:t>
            </w:r>
          </w:p>
        </w:tc>
      </w:tr>
      <w:tr w14:paraId="462C3C75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AA60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FF94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Khóa hoặc khôi phục hoạt động tài khoản người dùng</w:t>
            </w:r>
          </w:p>
        </w:tc>
      </w:tr>
      <w:tr w14:paraId="7D50AEC0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0A98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41E9D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"trang_thai": "BI_KHOA"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  <w:tr w14:paraId="70B5B3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0632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D076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200 OK</w:t>
            </w:r>
          </w:p>
        </w:tc>
      </w:tr>
      <w:tr w14:paraId="242327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78457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A783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"nguoi_dung_id": "u-123",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"trang_thai": "BI_KHOA"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1C23BC7B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4527384E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45. /api/v1/admin/assets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54FA6714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3FD9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3601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GET</w:t>
            </w:r>
          </w:p>
        </w:tc>
      </w:tr>
      <w:tr w14:paraId="10FDA08F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1207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FB6F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Bearer Token | Quyền: Quản trị viên (QUAN_TRI_VIEN)</w:t>
            </w:r>
          </w:p>
        </w:tc>
      </w:tr>
      <w:tr w14:paraId="0986C7A9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BEDB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880AC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Truy vấn danh sách quản lý bài đăng tài sản toàn hệ thống</w:t>
            </w:r>
          </w:p>
        </w:tc>
      </w:tr>
      <w:tr w14:paraId="71CD1AD6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9908B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3F4C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Query params: page, limit, search, trang_thai</w:t>
            </w:r>
          </w:p>
        </w:tc>
      </w:tr>
      <w:tr w14:paraId="1F24A1BA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8250E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6B0A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200 OK</w:t>
            </w:r>
          </w:p>
        </w:tc>
      </w:tr>
      <w:tr w14:paraId="5D1567BF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7D5F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59E1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"items": [{ "bai_dang_id": "asset-123", "ten_tai_san": "Laptop" }],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"meta": { "total": 3400 }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482BBF6A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p w14:paraId="48F51CD7">
      <w:pPr>
        <w:pStyle w:val="3"/>
        <w:spacing w:before="240" w:after="12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b/>
          <w:color w:val="auto"/>
          <w:sz w:val="26"/>
          <w:szCs w:val="26"/>
        </w:rPr>
        <w:t>46. /api/v1/admin/assets/:id/status</w:t>
      </w:r>
    </w:p>
    <w:tbl>
      <w:tblPr>
        <w:tblStyle w:val="12"/>
        <w:tblW w:w="0" w:type="auto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45E7CC00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F1010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HTTP Method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E77C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PATCH</w:t>
            </w:r>
          </w:p>
        </w:tc>
      </w:tr>
      <w:tr w14:paraId="719C54E8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3E89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Authentication &amp; Authorization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DF7A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Auth: Bearer Token | Quyền: Quản trị viên (QUAN_TRI_VIEN)</w:t>
            </w:r>
          </w:p>
        </w:tc>
      </w:tr>
      <w:tr w14:paraId="0A125503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CB8E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Chức năng &amp; Nguồn gốc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EF548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Cập nhật trạng thái bài đăng tài sản (Khóa sổ, Đóng bài vi phạm)</w:t>
            </w:r>
          </w:p>
        </w:tc>
      </w:tr>
      <w:tr w14:paraId="06277575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5A054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Request Payload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E4419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"trang_thai": "DA_KHOA_SO"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  <w:tr w14:paraId="51580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5CA01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Status Code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0FEF6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200 OK</w:t>
            </w:r>
          </w:p>
        </w:tc>
      </w:tr>
      <w:tr w14:paraId="4B82C89D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275C2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6"/>
                <w:szCs w:val="26"/>
              </w:rPr>
              <w:t>Response Body Sample</w:t>
            </w:r>
          </w:p>
        </w:tc>
        <w:tc>
          <w:tcPr>
            <w:tcW w:w="69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09B2A">
            <w:pP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{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"bai_dang_id": "asset-123",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 xml:space="preserve">  "trang_thai": "DA_KHOA_SO"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</w:rPr>
              <w:t>}</w:t>
            </w:r>
          </w:p>
        </w:tc>
      </w:tr>
    </w:tbl>
    <w:p w14:paraId="66ECC6CD">
      <w:pPr>
        <w:spacing w:after="160"/>
        <w:rPr>
          <w:rFonts w:hint="default" w:ascii="Times New Roman" w:hAnsi="Times New Roman" w:cs="Times New Roman"/>
          <w:color w:val="auto"/>
          <w:sz w:val="26"/>
          <w:szCs w:val="26"/>
        </w:rPr>
      </w:pPr>
    </w:p>
    <w:sectPr>
      <w:pgSz w:w="12240" w:h="15840"/>
      <w:pgMar w:top="1152" w:right="1152" w:bottom="1152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80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1801</Words>
  <Characters>9784</Characters>
  <Lines>0</Lines>
  <Paragraphs>0</Paragraphs>
  <TotalTime>89</TotalTime>
  <ScaleCrop>false</ScaleCrop>
  <LinksUpToDate>false</LinksUpToDate>
  <CharactersWithSpaces>11268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Khởi Trần</cp:lastModifiedBy>
  <dcterms:modified xsi:type="dcterms:W3CDTF">2026-07-29T04:33:22Z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eyJoZGlkIjoiM2NlNDQxYTIyNGI0ZTI5MWQ5ZmIyMDllNzc5NWYzYTUiLCJ1c2VySWQiOiIxMzkyMTIxMTM2MzE4In0=</vt:lpwstr>
  </property>
  <property fmtid="{D5CDD505-2E9C-101B-9397-08002B2CF9AE}" pid="3" name="KSOProductBuildVer">
    <vt:lpwstr>1033-12.1.0.27458</vt:lpwstr>
  </property>
  <property fmtid="{D5CDD505-2E9C-101B-9397-08002B2CF9AE}" pid="4" name="ICV">
    <vt:lpwstr>FAD2AFACBCA5401E82BE83D4608339CB_12</vt:lpwstr>
  </property>
</Properties>
</file>